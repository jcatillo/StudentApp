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5C11B4">
      <w:pPr>
        <w:pStyle w:val="36"/>
      </w:pPr>
      <w:r>
        <w:t>Student App User Guide</w:t>
      </w:r>
    </w:p>
    <w:p w14:paraId="5CF8C1F7">
      <w:r>
        <w:t>This document provides instructions on how to install, register, and use the Student App. It also includes visual placeholders where screenshots can be inserted for documentation or project submission.</w:t>
      </w:r>
    </w:p>
    <w:p w14:paraId="0D13F94E">
      <w:pPr>
        <w:pStyle w:val="2"/>
      </w:pPr>
      <w:r>
        <w:t>1. Introduction</w:t>
      </w:r>
    </w:p>
    <w:p w14:paraId="794D51AA">
      <w:r>
        <w:t>The Student App helps students manage their academic activities such as checking schedules, submitting assignments, viewing grades, and receiving announcements from teachers.</w:t>
      </w:r>
    </w:p>
    <w:p w14:paraId="3BB2B304">
      <w:pPr>
        <w:pStyle w:val="2"/>
      </w:pPr>
      <w:r>
        <w:t>2. System Requirements</w:t>
      </w:r>
    </w:p>
    <w:p w14:paraId="59036099">
      <w:r>
        <w:t>• Android 8.0 or higher</w:t>
      </w:r>
      <w:r>
        <w:br w:type="textWrapping"/>
      </w:r>
      <w:r>
        <w:t>• iOS 12 or higher</w:t>
      </w:r>
      <w:r>
        <w:br w:type="textWrapping"/>
      </w:r>
      <w:r>
        <w:t>• Stable Internet Connection</w:t>
      </w:r>
      <w:r>
        <w:br w:type="textWrapping"/>
      </w:r>
      <w:r>
        <w:t>• At least 100MB free storage</w:t>
      </w:r>
    </w:p>
    <w:p w14:paraId="0FFC500C">
      <w:pPr>
        <w:pStyle w:val="2"/>
      </w:pPr>
      <w:r>
        <w:t>3. Installation</w:t>
      </w:r>
    </w:p>
    <w:p w14:paraId="20317CF9">
      <w:r>
        <w:t>1. Open the Google Play Store or Apple App Store.</w:t>
      </w:r>
      <w:r>
        <w:br w:type="textWrapping"/>
      </w:r>
      <w:r>
        <w:t>2. Search for 'Student App'.</w:t>
      </w:r>
      <w:r>
        <w:br w:type="textWrapping"/>
      </w:r>
      <w:r>
        <w:t>3. Tap Install or Get.</w:t>
      </w:r>
      <w:r>
        <w:br w:type="textWrapping"/>
      </w:r>
      <w:r>
        <w:t>4. Wait for the download to finish and open the application.</w:t>
      </w:r>
    </w:p>
    <w:p w14:paraId="5A02FCCF">
      <w:r>
        <w:t>Figure 1: App Download Page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019C079">
        <w:tc>
          <w:tcPr>
            <w:tcW w:w="8640" w:type="dxa"/>
          </w:tcPr>
          <w:p w14:paraId="1263D90C">
            <w:r>
              <w:t>SCREENSHOT PLACEHOLDER</w:t>
            </w:r>
            <w:r>
              <w:br w:type="textWrapping"/>
            </w:r>
            <w:r>
              <w:t>Insert application screenshot here.</w:t>
            </w:r>
          </w:p>
        </w:tc>
      </w:tr>
    </w:tbl>
    <w:p w14:paraId="4A7E2BBE"/>
    <w:p w14:paraId="545F5D17">
      <w:pPr>
        <w:pStyle w:val="2"/>
      </w:pPr>
      <w:r>
        <w:t>4. Account Registration</w:t>
      </w:r>
    </w:p>
    <w:p w14:paraId="7452F38B">
      <w:r>
        <w:t>1. Open the Student App.</w:t>
      </w:r>
      <w:r>
        <w:br w:type="textWrapping"/>
      </w:r>
      <w:r>
        <w:t>2. Tap '</w:t>
      </w:r>
      <w:r>
        <w:rPr>
          <w:rFonts w:hint="default"/>
          <w:lang w:val="en-US"/>
        </w:rPr>
        <w:t>Contact Registrar</w:t>
      </w:r>
      <w:r>
        <w:t>'.</w:t>
      </w:r>
      <w:r>
        <w:br w:type="textWrapping"/>
      </w:r>
      <w:r>
        <w:t>3. Enter your Full Name, Student ID, Email Address, and Password.</w:t>
      </w:r>
      <w:r>
        <w:br w:type="textWrapping"/>
      </w:r>
      <w:r>
        <w:t>4. Tap 'Create Account'.</w:t>
      </w:r>
    </w:p>
    <w:p w14:paraId="1313459D">
      <w:r>
        <w:t>Figure 2: Registration Screen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BD69F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7EA606B5">
            <w:r>
              <w:t>SCREENSHOT PLACEHOLDER</w:t>
            </w:r>
            <w:r>
              <w:br w:type="textWrapping"/>
            </w:r>
            <w:r>
              <w:t>Insert application screenshot here.</w:t>
            </w:r>
          </w:p>
        </w:tc>
      </w:tr>
    </w:tbl>
    <w:p w14:paraId="5CC31D2E"/>
    <w:p w14:paraId="37FEE969">
      <w:pPr>
        <w:pStyle w:val="2"/>
      </w:pPr>
      <w:r>
        <w:t>5. Login</w:t>
      </w:r>
    </w:p>
    <w:p w14:paraId="1D38031A">
      <w:r>
        <w:t>1. Open the application.</w:t>
      </w:r>
      <w:r>
        <w:br w:type="textWrapping"/>
      </w:r>
      <w:r>
        <w:t xml:space="preserve">2. Enter your </w:t>
      </w:r>
      <w:r>
        <w:rPr>
          <w:rFonts w:hint="default"/>
          <w:lang w:val="en-US"/>
        </w:rPr>
        <w:t>Student ID</w:t>
      </w:r>
      <w:r>
        <w:t xml:space="preserve"> and Password.</w:t>
      </w:r>
      <w:r>
        <w:br w:type="textWrapping"/>
      </w:r>
      <w:r>
        <w:t>3. Tap 'Login' to access the dashboard.</w:t>
      </w:r>
    </w:p>
    <w:p w14:paraId="6DDF2B6A">
      <w:r>
        <w:t>Figure 3: Login Screen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9C54E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D6368C8">
            <w:r>
              <w:t>SCREENSHOT PLACEHOLDER</w:t>
            </w:r>
            <w:r>
              <w:br w:type="textWrapping"/>
            </w:r>
            <w:r>
              <w:t>Insert application screenshot here.</w:t>
            </w:r>
          </w:p>
        </w:tc>
      </w:tr>
    </w:tbl>
    <w:p w14:paraId="4253DB58"/>
    <w:p w14:paraId="36AD92CD">
      <w:pPr>
        <w:pStyle w:val="2"/>
      </w:pPr>
      <w:r>
        <w:t>6. Dashboard Overview</w:t>
      </w:r>
    </w:p>
    <w:p w14:paraId="4EB86017">
      <w:r>
        <w:t>The dashboard provides quick access to the main features of the Student App including Profile, Class Schedule, Assignments, Grades, and Notifications.</w:t>
      </w:r>
    </w:p>
    <w:p w14:paraId="574EC42C">
      <w:r>
        <w:t>Figure 4: Dashboard Interface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B1CA8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605E748">
            <w:r>
              <w:t>SCREENSHOT PLACEHOLDER</w:t>
            </w:r>
            <w:r>
              <w:br w:type="textWrapping"/>
            </w:r>
            <w:r>
              <w:t>Insert application screenshot here.</w:t>
            </w:r>
          </w:p>
        </w:tc>
      </w:tr>
    </w:tbl>
    <w:p w14:paraId="7B053D65"/>
    <w:p w14:paraId="4BF3A2CA">
      <w:pPr>
        <w:pStyle w:val="2"/>
      </w:pPr>
      <w:r>
        <w:t>7. Viewing Class Schedule</w:t>
      </w:r>
    </w:p>
    <w:p w14:paraId="564ACAA1">
      <w:r>
        <w:t>1. Tap the '</w:t>
      </w:r>
      <w:r>
        <w:rPr>
          <w:rFonts w:hint="default"/>
          <w:lang w:val="en-US"/>
        </w:rPr>
        <w:t xml:space="preserve">View </w:t>
      </w:r>
      <w:bookmarkStart w:id="0" w:name="_GoBack"/>
      <w:bookmarkEnd w:id="0"/>
      <w:r>
        <w:t>Schedule' section.</w:t>
      </w:r>
      <w:r>
        <w:br w:type="textWrapping"/>
      </w:r>
      <w:r>
        <w:t>2. Choose Daily or Weekly view.</w:t>
      </w:r>
      <w:r>
        <w:br w:type="textWrapping"/>
      </w:r>
      <w:r>
        <w:t>3. View subjects, time, and classroom information.</w:t>
      </w:r>
    </w:p>
    <w:p w14:paraId="3DDE9A20">
      <w:r>
        <w:t>Figure 5: Schedule Page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FDEA9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63A17A9F">
            <w:r>
              <w:t>SCREENSHOT PLACEHOLDER</w:t>
            </w:r>
            <w:r>
              <w:br w:type="textWrapping"/>
            </w:r>
            <w:r>
              <w:t>Insert application screenshot here.</w:t>
            </w:r>
          </w:p>
        </w:tc>
      </w:tr>
    </w:tbl>
    <w:p w14:paraId="6F7A086E"/>
    <w:p w14:paraId="4081175F">
      <w:pPr>
        <w:pStyle w:val="2"/>
      </w:pPr>
      <w:r>
        <w:t>8. Assignments</w:t>
      </w:r>
    </w:p>
    <w:p w14:paraId="15A2FCD3">
      <w:r>
        <w:t>1. Tap 'Assignments'.</w:t>
      </w:r>
      <w:r>
        <w:br w:type="textWrapping"/>
      </w:r>
      <w:r>
        <w:t>2. View pending and completed tasks.</w:t>
      </w:r>
      <w:r>
        <w:br w:type="textWrapping"/>
      </w:r>
      <w:r>
        <w:t>3. Tap an assignment to see details or upload files.</w:t>
      </w:r>
    </w:p>
    <w:p w14:paraId="52621EA9">
      <w:r>
        <w:t>Figure 6: Assignment Section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FD436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444072E">
            <w:r>
              <w:t>SCREENSHOT PLACEHOLDER</w:t>
            </w:r>
            <w:r>
              <w:br w:type="textWrapping"/>
            </w:r>
            <w:r>
              <w:t>Insert application screenshot here.</w:t>
            </w:r>
          </w:p>
        </w:tc>
      </w:tr>
    </w:tbl>
    <w:p w14:paraId="524D46DF"/>
    <w:p w14:paraId="77B3EAF1">
      <w:pPr>
        <w:pStyle w:val="2"/>
      </w:pPr>
      <w:r>
        <w:t>9. Viewing Grades</w:t>
      </w:r>
    </w:p>
    <w:p w14:paraId="24AF393D">
      <w:r>
        <w:t>1. Tap 'Grades'.</w:t>
      </w:r>
      <w:r>
        <w:br w:type="textWrapping"/>
      </w:r>
      <w:r>
        <w:t>2. Select the subject.</w:t>
      </w:r>
      <w:r>
        <w:br w:type="textWrapping"/>
      </w:r>
      <w:r>
        <w:t>3. Review your scores and overall grade.</w:t>
      </w:r>
    </w:p>
    <w:p w14:paraId="2EA8EF04">
      <w:r>
        <w:t>Figure 7: Grades Page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715D8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C16E447">
            <w:r>
              <w:t>SCREENSHOT PLACEHOLDER</w:t>
            </w:r>
            <w:r>
              <w:br w:type="textWrapping"/>
            </w:r>
            <w:r>
              <w:t>Insert application screenshot here.</w:t>
            </w:r>
          </w:p>
        </w:tc>
      </w:tr>
    </w:tbl>
    <w:p w14:paraId="25462039"/>
    <w:p w14:paraId="3960E273">
      <w:pPr>
        <w:pStyle w:val="2"/>
      </w:pPr>
      <w:r>
        <w:t>10. Notifications</w:t>
      </w:r>
    </w:p>
    <w:p w14:paraId="4213D699">
      <w:r>
        <w:t>Notifications alert students about new assignments, exam schedules, announcements, and grade updates.</w:t>
      </w:r>
    </w:p>
    <w:p w14:paraId="47FFC7ED">
      <w:r>
        <w:t>Figure 8: Notifications Panel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E00D2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1A9B2B4">
            <w:r>
              <w:t>SCREENSHOT PLACEHOLDER</w:t>
            </w:r>
            <w:r>
              <w:br w:type="textWrapping"/>
            </w:r>
            <w:r>
              <w:t>Insert application screenshot here.</w:t>
            </w:r>
          </w:p>
        </w:tc>
      </w:tr>
    </w:tbl>
    <w:p w14:paraId="299FB45D"/>
    <w:p w14:paraId="18A82A9A">
      <w:pPr>
        <w:pStyle w:val="2"/>
      </w:pPr>
      <w:r>
        <w:t>11. Logout</w:t>
      </w:r>
    </w:p>
    <w:p w14:paraId="6B891578">
      <w:r>
        <w:t>1. Go to the Profile section.</w:t>
      </w:r>
      <w:r>
        <w:br w:type="textWrapping"/>
      </w:r>
      <w:r>
        <w:t>2. Tap 'Logout'.</w:t>
      </w:r>
      <w:r>
        <w:br w:type="textWrapping"/>
      </w:r>
      <w:r>
        <w:t>3. Confirm to safely exit your account.</w:t>
      </w:r>
    </w:p>
    <w:p w14:paraId="74F2BEBA">
      <w:pPr>
        <w:pStyle w:val="2"/>
      </w:pPr>
      <w:r>
        <w:t>12. Support</w:t>
      </w:r>
    </w:p>
    <w:p w14:paraId="48BF203B">
      <w:r>
        <w:t>For assistance, contact the system administrator or technical support of the Student App.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C744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223</Words>
  <Characters>1284</Characters>
  <Lines>0</Lines>
  <Paragraphs>0</Paragraphs>
  <TotalTime>7</TotalTime>
  <ScaleCrop>false</ScaleCrop>
  <LinksUpToDate>false</LinksUpToDate>
  <CharactersWithSpaces>1470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Benedict Manloloyo</cp:lastModifiedBy>
  <dcterms:modified xsi:type="dcterms:W3CDTF">2026-03-09T07:41:47Z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eyJoZGlkIjoiMmY1ODg1MGQyM2Y1NjM4YjY0MmI5OGNkNWI4MDc4MjgiLCJ1c2VySWQiOiI3MDQ3MDYyNzc3NDcifQ==</vt:lpwstr>
  </property>
  <property fmtid="{D5CDD505-2E9C-101B-9397-08002B2CF9AE}" pid="3" name="KSOProductBuildVer">
    <vt:lpwstr>1033-12.1.0.25242</vt:lpwstr>
  </property>
  <property fmtid="{D5CDD505-2E9C-101B-9397-08002B2CF9AE}" pid="4" name="ICV">
    <vt:lpwstr>A3F76DB8F63E4F4E9F64E2A6A56D6F8B_12</vt:lpwstr>
  </property>
</Properties>
</file>